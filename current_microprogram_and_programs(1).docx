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56EA5">
      <w:pPr>
        <w:jc w:val="center"/>
      </w:pPr>
      <w:r>
        <w:rPr>
          <w:rFonts w:ascii="宋体" w:hAnsi="宋体" w:eastAsia="宋体"/>
          <w:b/>
          <w:sz w:val="32"/>
        </w:rPr>
        <w:t>当前微程序与 RAM 程序</w:t>
      </w:r>
    </w:p>
    <w:p w14:paraId="6016FBC3">
      <w:pPr>
        <w:spacing w:after="0" w:line="240" w:lineRule="auto"/>
      </w:pPr>
      <w:r>
        <w:rPr>
          <w:rFonts w:ascii="宋体" w:hAnsi="宋体" w:eastAsia="宋体"/>
          <w:b/>
          <w:sz w:val="21"/>
        </w:rPr>
        <w:t>ROM:</w:t>
      </w:r>
    </w:p>
    <w:p w14:paraId="6E429503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A83001,2A3101,663201,A42003,000000,000000,000000,000000,</w:t>
      </w:r>
    </w:p>
    <w:p w14:paraId="2A0D0D16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000000,000000,000000,000000,000000,000000,000000,000000,</w:t>
      </w:r>
    </w:p>
    <w:p w14:paraId="3772A403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800004,000000,000000,000000,000000,000000,000000,000000,</w:t>
      </w:r>
    </w:p>
    <w:p w14:paraId="60BBF886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000000,000000,000000,000000,000000,000000,000000,000000,</w:t>
      </w:r>
    </w:p>
    <w:p w14:paraId="7DE6E371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C00005,000000,000000,000000,000000,000000,000000,000000,</w:t>
      </w:r>
    </w:p>
    <w:p w14:paraId="0189E5B7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000000,000000,000000,000000,000000,000000,000000,000000,</w:t>
      </w:r>
    </w:p>
    <w:p w14:paraId="2622F3E8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310004,340002,390002,000000,A83001,2A3101,A42001,6C3201,</w:t>
      </w:r>
    </w:p>
    <w:p w14:paraId="50A7F097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000002,A83001,2A3101,A42001,6E3201,000002,000000,000000,</w:t>
      </w:r>
    </w:p>
    <w:p w14:paraId="735E1432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A83001,2A3101,A42001,450006,000002,940201,000002,000000,</w:t>
      </w:r>
    </w:p>
    <w:p w14:paraId="1BADF684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000000,000000,000000,000000,000000,000000,000000,000000,</w:t>
      </w:r>
    </w:p>
    <w:p w14:paraId="337E5A88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500402,000000,000000,000000,000000,000000,000000,000000,</w:t>
      </w:r>
    </w:p>
    <w:p w14:paraId="3C2073EB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980209,2A3101,120A01,000002,000000,000000,000000,000000,</w:t>
      </w:r>
    </w:p>
    <w:p w14:paraId="17576EC1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610004,650002,6C0002,730002,7C0002,A83001,2A3101,A42001,</w:t>
      </w:r>
    </w:p>
    <w:p w14:paraId="14F136FF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E83001,2A3101,120A01,000002,A83001,2A3101,A42001,683201,</w:t>
      </w:r>
    </w:p>
    <w:p w14:paraId="2F790072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2A3101,120A01,000002,A83001,2A3101,A42001,683201,2A3101,</w:t>
      </w:r>
    </w:p>
    <w:p w14:paraId="00C1166C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683201,2A3101,120A01,000002,A83001,2A3101,A42001,580002,</w:t>
      </w:r>
    </w:p>
    <w:p w14:paraId="45A0B7D4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840002,900002,A00002,B00002,A83001,2A3101,A42001,623201,</w:t>
      </w:r>
    </w:p>
    <w:p w14:paraId="5A0813AF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000002,000000,000000,000000,000000,000000,000000,000000,</w:t>
      </w:r>
    </w:p>
    <w:p w14:paraId="4B8EC79E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A83001,2A3101,A42001,683201,2A3101,623201,000002,000000,</w:t>
      </w:r>
    </w:p>
    <w:p w14:paraId="7C6AFA89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000000,000000,000000,000000,000000,000000,000000,000000,</w:t>
      </w:r>
    </w:p>
    <w:p w14:paraId="26415B8D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A83001,2A3101,A42001,683201,2A3101,683201,2A3101,623201,</w:t>
      </w:r>
    </w:p>
    <w:p w14:paraId="26C7C146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000002,000000,000000,000000,000000,000000,000000,000000,</w:t>
      </w:r>
    </w:p>
    <w:p w14:paraId="7C073567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A83001,2A3101,A42001,980209,2A3101,623201,000002,A83001,</w:t>
      </w:r>
    </w:p>
    <w:p w14:paraId="397527BB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2A3101,A42001,980209,2A3001,</w:t>
      </w:r>
      <w:r>
        <w:rPr>
          <w:rFonts w:hint="eastAsia" w:ascii="Consolas" w:hAnsi="Consolas"/>
          <w:b w:val="0"/>
          <w:sz w:val="18"/>
          <w:lang w:eastAsia="zh-CN"/>
        </w:rPr>
        <w:t>203281</w:t>
      </w:r>
      <w:r>
        <w:rPr>
          <w:rFonts w:ascii="Consolas" w:hAnsi="Consolas" w:eastAsia="Consolas"/>
          <w:b w:val="0"/>
          <w:sz w:val="18"/>
        </w:rPr>
        <w:t>,000002,000000,000000,</w:t>
      </w:r>
    </w:p>
    <w:p w14:paraId="70AC5E92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D00002,D80002,E00002,B70002,000000,000000,000000,000000,</w:t>
      </w:r>
    </w:p>
    <w:p w14:paraId="78A876E7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000000,000000,000000,000000,000000,000000,000000,000000,</w:t>
      </w:r>
    </w:p>
    <w:p w14:paraId="37E1DA5C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A83001,2A3101,A42001,E83001,2A3001,</w:t>
      </w:r>
      <w:r>
        <w:rPr>
          <w:rFonts w:hint="eastAsia" w:ascii="Consolas" w:hAnsi="Consolas"/>
          <w:b w:val="0"/>
          <w:sz w:val="18"/>
          <w:lang w:eastAsia="zh-CN"/>
        </w:rPr>
        <w:t>203281</w:t>
      </w:r>
      <w:r>
        <w:rPr>
          <w:rFonts w:ascii="Consolas" w:hAnsi="Consolas" w:eastAsia="Consolas"/>
          <w:b w:val="0"/>
          <w:sz w:val="18"/>
        </w:rPr>
        <w:t>,000002,000000,</w:t>
      </w:r>
    </w:p>
    <w:p w14:paraId="4B5621FB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A83001,2A3101,A42001,683201,2A3001,</w:t>
      </w:r>
      <w:r>
        <w:rPr>
          <w:rFonts w:hint="eastAsia" w:ascii="Consolas" w:hAnsi="Consolas"/>
          <w:b w:val="0"/>
          <w:sz w:val="18"/>
          <w:lang w:eastAsia="zh-CN"/>
        </w:rPr>
        <w:t>203281</w:t>
      </w:r>
      <w:r>
        <w:rPr>
          <w:rFonts w:ascii="Consolas" w:hAnsi="Consolas" w:eastAsia="Consolas"/>
          <w:b w:val="0"/>
          <w:sz w:val="18"/>
        </w:rPr>
        <w:t>,000002,000000,</w:t>
      </w:r>
    </w:p>
    <w:p w14:paraId="66814817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A83001,2A3101,A42001,683201,2A3101,683201,2A3001,</w:t>
      </w:r>
      <w:r>
        <w:rPr>
          <w:rFonts w:hint="eastAsia" w:ascii="Consolas" w:hAnsi="Consolas"/>
          <w:b w:val="0"/>
          <w:sz w:val="18"/>
          <w:lang w:eastAsia="zh-CN"/>
        </w:rPr>
        <w:t>203281</w:t>
      </w:r>
      <w:r>
        <w:rPr>
          <w:rFonts w:ascii="Consolas" w:hAnsi="Consolas" w:eastAsia="Consolas"/>
          <w:b w:val="0"/>
          <w:sz w:val="18"/>
        </w:rPr>
        <w:t>,</w:t>
      </w:r>
    </w:p>
    <w:p w14:paraId="0181E7E0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000002,000000,000000,000000,000000,000000,000000,000000,</w:t>
      </w:r>
    </w:p>
    <w:p w14:paraId="3E084A9D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F10004,F60002,FB0002,500002,500002,000000,A83011,2A3001,</w:t>
      </w:r>
    </w:p>
    <w:p w14:paraId="2E8037AA">
      <w:pPr>
        <w:spacing w:after="0" w:line="240" w:lineRule="auto"/>
      </w:pPr>
      <w:r>
        <w:rPr>
          <w:rFonts w:hint="eastAsia" w:ascii="Consolas" w:hAnsi="Consolas"/>
          <w:b w:val="0"/>
          <w:sz w:val="18"/>
          <w:lang w:eastAsia="zh-CN"/>
        </w:rPr>
        <w:t>203281</w:t>
      </w:r>
      <w:r>
        <w:rPr>
          <w:rFonts w:ascii="Consolas" w:hAnsi="Consolas" w:eastAsia="Consolas"/>
          <w:b w:val="0"/>
          <w:sz w:val="18"/>
        </w:rPr>
        <w:t>,AE2011,000002,BE1011,A83011,2A3101,623201,000002;</w:t>
      </w:r>
    </w:p>
    <w:p w14:paraId="66CFDF6A">
      <w:pPr>
        <w:spacing w:after="0" w:line="240" w:lineRule="auto"/>
      </w:pPr>
    </w:p>
    <w:p w14:paraId="00843BE4">
      <w:pPr>
        <w:spacing w:after="0" w:line="240" w:lineRule="auto"/>
      </w:pPr>
      <w:r>
        <w:rPr>
          <w:rFonts w:ascii="宋体" w:hAnsi="宋体" w:eastAsia="宋体"/>
          <w:b/>
          <w:sz w:val="21"/>
        </w:rPr>
        <w:t>RAM:</w:t>
      </w:r>
    </w:p>
    <w:p w14:paraId="75F540C5">
      <w:pPr>
        <w:spacing w:after="0" w:line="240" w:lineRule="auto"/>
      </w:pPr>
      <w:r>
        <w:rPr>
          <w:rFonts w:ascii="宋体" w:hAnsi="宋体" w:eastAsia="宋体"/>
          <w:b/>
          <w:sz w:val="21"/>
        </w:rPr>
        <w:t>基础程序：</w:t>
      </w:r>
    </w:p>
    <w:p w14:paraId="3F3B9B88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11,30,15,31,18,FF,25,E0,61,E0,40,03,22,33,50,28,01,50,</w:t>
      </w:r>
    </w:p>
    <w:p w14:paraId="23BD4007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00,00,00,00,00,00,00,00,00,00,00,00,00,00,00,00,00,00,</w:t>
      </w:r>
    </w:p>
    <w:p w14:paraId="6CF9D3CF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00,00,00,00,00,00,00,00,00,00,00,00,70,20,00,22,00,00;</w:t>
      </w:r>
    </w:p>
    <w:p w14:paraId="3E6507EB">
      <w:pPr>
        <w:spacing w:after="0" w:line="240" w:lineRule="auto"/>
      </w:pPr>
    </w:p>
    <w:p w14:paraId="13EB6888">
      <w:pPr>
        <w:spacing w:after="0" w:line="240" w:lineRule="auto"/>
      </w:pPr>
      <w:r>
        <w:rPr>
          <w:rFonts w:ascii="宋体" w:hAnsi="宋体" w:eastAsia="宋体"/>
          <w:b/>
          <w:sz w:val="21"/>
        </w:rPr>
        <w:t>1级扩展：</w:t>
      </w:r>
    </w:p>
    <w:p w14:paraId="7AD12862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31,F0,30,01,1C,05,FC,18,07,F8,F1,F5,63,20,21,30,66,31,</w:t>
      </w:r>
    </w:p>
    <w:p w14:paraId="154BD9BE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25,32,50,00,00,00,00,00,00,00,00,00,00,00,00,03,00,00,</w:t>
      </w:r>
    </w:p>
    <w:p w14:paraId="29D7835A">
      <w:pPr>
        <w:spacing w:after="0" w:line="240" w:lineRule="auto"/>
      </w:pPr>
      <w:r>
        <w:rPr>
          <w:rFonts w:ascii="Consolas" w:hAnsi="Consolas" w:eastAsia="Consolas"/>
          <w:b w:val="0"/>
          <w:sz w:val="18"/>
        </w:rPr>
        <w:t>00,00,00,00,00,00,00,00,00,00,00,00,00,34,00,00,04;</w:t>
      </w:r>
    </w:p>
    <w:p w14:paraId="51241CE5">
      <w:r>
        <w:br w:type="page"/>
      </w:r>
    </w:p>
    <w:p w14:paraId="61123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Ram:</w:t>
      </w:r>
    </w:p>
    <w:p w14:paraId="309A94AD">
      <w:pPr>
        <w:spacing w:after="0" w:line="240" w:lineRule="auto"/>
        <w:rPr>
          <w:rFonts w:hint="eastAsia" w:ascii="Consolas" w:hAnsi="Consolas" w:eastAsia="Consolas"/>
          <w:b w:val="0"/>
          <w:sz w:val="18"/>
          <w:lang w:val="en-US" w:eastAsia="zh-CN"/>
        </w:rPr>
      </w:pPr>
      <w:bookmarkStart w:id="0" w:name="_GoBack"/>
      <w:r>
        <w:rPr>
          <w:rFonts w:hint="eastAsia" w:ascii="Consolas" w:hAnsi="Consolas" w:eastAsia="Consolas"/>
          <w:b w:val="0"/>
          <w:sz w:val="18"/>
          <w:lang w:val="en-US" w:eastAsia="zh-CN"/>
        </w:rPr>
        <w:t>11,E0,15,E1,61,E0,25,E5,40,0C,18,FF,25,E6,50,00,</w:t>
      </w:r>
    </w:p>
    <w:p w14:paraId="57C4FB2B">
      <w:pPr>
        <w:spacing w:after="0" w:line="240" w:lineRule="auto"/>
        <w:rPr>
          <w:rFonts w:hint="eastAsia" w:ascii="Consolas" w:hAnsi="Consolas" w:eastAsia="Consolas"/>
          <w:b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sz w:val="18"/>
          <w:lang w:val="en-US" w:eastAsia="zh-CN"/>
        </w:rPr>
        <w:t>00,00,00,00,00,00,00,00,00,00,00,00,00,00,00,00,</w:t>
      </w:r>
    </w:p>
    <w:p w14:paraId="5D185D95">
      <w:pPr>
        <w:spacing w:after="0" w:line="240" w:lineRule="auto"/>
        <w:rPr>
          <w:rFonts w:hint="eastAsia" w:ascii="Consolas" w:hAnsi="Consolas" w:eastAsia="Consolas"/>
          <w:b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sz w:val="18"/>
          <w:lang w:val="en-US" w:eastAsia="zh-CN"/>
        </w:rPr>
        <w:t>00,00,00,00,00,00,00,00,00,00,00,00,00,00,00,00,</w:t>
      </w:r>
    </w:p>
    <w:p w14:paraId="4289FA48">
      <w:pPr>
        <w:spacing w:after="0" w:line="240" w:lineRule="auto"/>
        <w:rPr>
          <w:rFonts w:hint="default" w:ascii="Consolas" w:hAnsi="Consolas" w:eastAsia="Consolas"/>
          <w:b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sz w:val="18"/>
          <w:lang w:val="en-US" w:eastAsia="zh-CN"/>
        </w:rPr>
        <w:t>8A,79,E5,00,00,00,00,00;</w:t>
      </w:r>
    </w:p>
    <w:bookmarkEnd w:id="0"/>
    <w:p w14:paraId="38980552">
      <w:pPr>
        <w:rPr>
          <w:rFonts w:hint="eastAsia"/>
          <w:lang w:val="en-US" w:eastAsia="zh-CN"/>
        </w:rPr>
      </w:pPr>
    </w:p>
    <w:p w14:paraId="0900CB24">
      <w:pPr>
        <w:rPr>
          <w:rFonts w:hint="eastAsia"/>
          <w:lang w:val="en-US" w:eastAsia="zh-CN"/>
        </w:rPr>
      </w:pPr>
    </w:p>
    <w:p w14:paraId="4D45C6EE">
      <w:pPr>
        <w:rPr>
          <w:rFonts w:hint="eastAsia"/>
          <w:lang w:val="en-US" w:eastAsia="zh-CN"/>
        </w:rPr>
      </w:pPr>
    </w:p>
    <w:p w14:paraId="42789DCA">
      <w:pPr>
        <w:rPr>
          <w:rFonts w:hint="eastAsia"/>
          <w:lang w:val="en-US" w:eastAsia="zh-CN"/>
        </w:rPr>
      </w:pPr>
    </w:p>
    <w:p w14:paraId="6ECDBED2">
      <w:pPr>
        <w:rPr>
          <w:rFonts w:hint="eastAsia"/>
          <w:lang w:val="en-US" w:eastAsia="zh-CN"/>
        </w:rPr>
      </w:pPr>
    </w:p>
    <w:p w14:paraId="65B3E02F">
      <w:pPr>
        <w:rPr>
          <w:rFonts w:hint="eastAsia"/>
          <w:lang w:val="en-US" w:eastAsia="zh-CN"/>
        </w:rPr>
      </w:pPr>
    </w:p>
    <w:p w14:paraId="61CC439B">
      <w:pPr>
        <w:rPr>
          <w:rFonts w:hint="eastAsia"/>
          <w:lang w:val="en-US" w:eastAsia="zh-CN"/>
        </w:rPr>
      </w:pPr>
    </w:p>
    <w:p w14:paraId="10EAFCAC">
      <w:pPr>
        <w:rPr>
          <w:rFonts w:hint="eastAsia"/>
          <w:lang w:val="en-US" w:eastAsia="zh-CN"/>
        </w:rPr>
      </w:pPr>
    </w:p>
    <w:p w14:paraId="5499CA1A">
      <w:pPr>
        <w:rPr>
          <w:rFonts w:hint="eastAsia"/>
          <w:lang w:val="en-US" w:eastAsia="zh-CN"/>
        </w:rPr>
      </w:pPr>
    </w:p>
    <w:p w14:paraId="3FDD44F2">
      <w:pPr>
        <w:rPr>
          <w:rFonts w:hint="default"/>
          <w:lang w:val="en-US" w:eastAsia="zh-CN"/>
        </w:rPr>
      </w:pPr>
    </w:p>
    <w:p w14:paraId="16A2A0C0">
      <w:pPr>
        <w:spacing w:after="0" w:line="240" w:lineRule="auto"/>
      </w:pPr>
      <w:r>
        <w:rPr>
          <w:rFonts w:ascii="宋体" w:hAnsi="宋体" w:eastAsia="宋体"/>
          <w:b/>
          <w:sz w:val="28"/>
        </w:rPr>
        <w:t>PUSH / POP 微程序说明（F0H–FFH）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06437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0964D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地址</w:t>
            </w:r>
          </w:p>
        </w:tc>
        <w:tc>
          <w:tcPr>
            <w:tcW w:w="3456" w:type="dxa"/>
            <w:vAlign w:val="center"/>
          </w:tcPr>
          <w:p w14:paraId="432635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微指令</w:t>
            </w:r>
          </w:p>
        </w:tc>
        <w:tc>
          <w:tcPr>
            <w:tcW w:w="3456" w:type="dxa"/>
            <w:vAlign w:val="center"/>
          </w:tcPr>
          <w:p w14:paraId="02542A2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功能说明</w:t>
            </w:r>
          </w:p>
        </w:tc>
      </w:tr>
      <w:tr w14:paraId="7156B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D76DE2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F0H</w:t>
            </w:r>
          </w:p>
        </w:tc>
        <w:tc>
          <w:tcPr>
            <w:tcW w:w="3456" w:type="dxa"/>
            <w:vAlign w:val="center"/>
          </w:tcPr>
          <w:p w14:paraId="1A1BDA5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F10004H</w:t>
            </w:r>
          </w:p>
        </w:tc>
        <w:tc>
          <w:tcPr>
            <w:tcW w:w="3456" w:type="dxa"/>
            <w:vAlign w:val="center"/>
          </w:tcPr>
          <w:p w14:paraId="6BD5E1F5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YJP(base=F1H)，按 IR[1:0] 分派 PUSH/POP/非法指令</w:t>
            </w:r>
          </w:p>
        </w:tc>
      </w:tr>
      <w:tr w14:paraId="7700A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70DB27D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F1H</w:t>
            </w:r>
          </w:p>
        </w:tc>
        <w:tc>
          <w:tcPr>
            <w:tcW w:w="3456" w:type="dxa"/>
            <w:vAlign w:val="center"/>
          </w:tcPr>
          <w:p w14:paraId="6E2586C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F60002H</w:t>
            </w:r>
          </w:p>
        </w:tc>
        <w:tc>
          <w:tcPr>
            <w:tcW w:w="3456" w:type="dxa"/>
            <w:vAlign w:val="center"/>
          </w:tcPr>
          <w:p w14:paraId="0433AC7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X=00，JP F6H，进入 PUSH Ri</w:t>
            </w:r>
          </w:p>
        </w:tc>
      </w:tr>
      <w:tr w14:paraId="73AB4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91F098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F2H</w:t>
            </w:r>
          </w:p>
        </w:tc>
        <w:tc>
          <w:tcPr>
            <w:tcW w:w="3456" w:type="dxa"/>
            <w:vAlign w:val="center"/>
          </w:tcPr>
          <w:p w14:paraId="5AF8B27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FB0002H</w:t>
            </w:r>
          </w:p>
        </w:tc>
        <w:tc>
          <w:tcPr>
            <w:tcW w:w="3456" w:type="dxa"/>
            <w:vAlign w:val="center"/>
          </w:tcPr>
          <w:p w14:paraId="70B4956B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X=01，JP FBH，进入 POP Ri</w:t>
            </w:r>
          </w:p>
        </w:tc>
      </w:tr>
      <w:tr w14:paraId="651D3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BB08CE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F3H</w:t>
            </w:r>
          </w:p>
        </w:tc>
        <w:tc>
          <w:tcPr>
            <w:tcW w:w="3456" w:type="dxa"/>
            <w:vAlign w:val="center"/>
          </w:tcPr>
          <w:p w14:paraId="6BBCB85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500002H</w:t>
            </w:r>
          </w:p>
        </w:tc>
        <w:tc>
          <w:tcPr>
            <w:tcW w:w="3456" w:type="dxa"/>
            <w:vAlign w:val="center"/>
          </w:tcPr>
          <w:p w14:paraId="695C7D1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X=10，非法，JP 50H 停机</w:t>
            </w:r>
          </w:p>
        </w:tc>
      </w:tr>
      <w:tr w14:paraId="73E1F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1D0065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F4H</w:t>
            </w:r>
          </w:p>
        </w:tc>
        <w:tc>
          <w:tcPr>
            <w:tcW w:w="3456" w:type="dxa"/>
            <w:vAlign w:val="center"/>
          </w:tcPr>
          <w:p w14:paraId="7ACA6E3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500002H</w:t>
            </w:r>
          </w:p>
        </w:tc>
        <w:tc>
          <w:tcPr>
            <w:tcW w:w="3456" w:type="dxa"/>
            <w:vAlign w:val="center"/>
          </w:tcPr>
          <w:p w14:paraId="737EA62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X=11，非法，JP 50H 停机</w:t>
            </w:r>
          </w:p>
        </w:tc>
      </w:tr>
      <w:tr w14:paraId="3FE3E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A83F8F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F5H</w:t>
            </w:r>
          </w:p>
        </w:tc>
        <w:tc>
          <w:tcPr>
            <w:tcW w:w="3456" w:type="dxa"/>
            <w:vAlign w:val="center"/>
          </w:tcPr>
          <w:p w14:paraId="011F7E5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000000H</w:t>
            </w:r>
          </w:p>
        </w:tc>
        <w:tc>
          <w:tcPr>
            <w:tcW w:w="3456" w:type="dxa"/>
            <w:vAlign w:val="center"/>
          </w:tcPr>
          <w:p w14:paraId="7F48352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空单元，不使用</w:t>
            </w:r>
          </w:p>
        </w:tc>
      </w:tr>
      <w:tr w14:paraId="288BC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0D8FC6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F6H</w:t>
            </w:r>
          </w:p>
        </w:tc>
        <w:tc>
          <w:tcPr>
            <w:tcW w:w="3456" w:type="dxa"/>
            <w:vAlign w:val="center"/>
          </w:tcPr>
          <w:p w14:paraId="6ED1606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A83011H</w:t>
            </w:r>
          </w:p>
        </w:tc>
        <w:tc>
          <w:tcPr>
            <w:tcW w:w="3456" w:type="dxa"/>
            <w:vAlign w:val="center"/>
          </w:tcPr>
          <w:p w14:paraId="31BB87E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SP -&gt; MAR</w:t>
            </w:r>
          </w:p>
        </w:tc>
      </w:tr>
      <w:tr w14:paraId="089BC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E2C67B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F7H</w:t>
            </w:r>
          </w:p>
        </w:tc>
        <w:tc>
          <w:tcPr>
            <w:tcW w:w="3456" w:type="dxa"/>
            <w:vAlign w:val="center"/>
          </w:tcPr>
          <w:p w14:paraId="35B3AA9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2A3001H</w:t>
            </w:r>
          </w:p>
        </w:tc>
        <w:tc>
          <w:tcPr>
            <w:tcW w:w="3456" w:type="dxa"/>
            <w:vAlign w:val="center"/>
          </w:tcPr>
          <w:p w14:paraId="13F89DE6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Ri -&gt; MDR</w:t>
            </w:r>
          </w:p>
        </w:tc>
      </w:tr>
      <w:tr w14:paraId="6DBA6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E49973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F8H</w:t>
            </w:r>
          </w:p>
        </w:tc>
        <w:tc>
          <w:tcPr>
            <w:tcW w:w="3456" w:type="dxa"/>
            <w:vAlign w:val="center"/>
          </w:tcPr>
          <w:p w14:paraId="5A0F2A7F">
            <w:pPr>
              <w:spacing w:after="0" w:line="240" w:lineRule="auto"/>
            </w:pPr>
            <w:r>
              <w:rPr>
                <w:rFonts w:hint="eastAsia"/>
                <w:sz w:val="19"/>
                <w:lang w:eastAsia="zh-CN"/>
              </w:rPr>
              <w:t>203281</w:t>
            </w:r>
            <w:r>
              <w:rPr>
                <w:rFonts w:ascii="宋体" w:hAnsi="宋体" w:eastAsia="宋体"/>
                <w:sz w:val="19"/>
              </w:rPr>
              <w:t>H</w:t>
            </w:r>
          </w:p>
        </w:tc>
        <w:tc>
          <w:tcPr>
            <w:tcW w:w="3456" w:type="dxa"/>
            <w:vAlign w:val="center"/>
          </w:tcPr>
          <w:p w14:paraId="7547021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WR，MDR -&gt; M[MAR]</w:t>
            </w:r>
          </w:p>
        </w:tc>
      </w:tr>
      <w:tr w14:paraId="52CF1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45EF9B3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F9H</w:t>
            </w:r>
          </w:p>
        </w:tc>
        <w:tc>
          <w:tcPr>
            <w:tcW w:w="3456" w:type="dxa"/>
            <w:vAlign w:val="center"/>
          </w:tcPr>
          <w:p w14:paraId="6A3A2C7B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AE2011H</w:t>
            </w:r>
          </w:p>
        </w:tc>
        <w:tc>
          <w:tcPr>
            <w:tcW w:w="3456" w:type="dxa"/>
            <w:vAlign w:val="center"/>
          </w:tcPr>
          <w:p w14:paraId="079C642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SP + 1 -&gt; SP</w:t>
            </w:r>
          </w:p>
        </w:tc>
      </w:tr>
      <w:tr w14:paraId="27803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C3925E6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FAH</w:t>
            </w:r>
          </w:p>
        </w:tc>
        <w:tc>
          <w:tcPr>
            <w:tcW w:w="3456" w:type="dxa"/>
            <w:vAlign w:val="center"/>
          </w:tcPr>
          <w:p w14:paraId="4C62E093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000002H</w:t>
            </w:r>
          </w:p>
        </w:tc>
        <w:tc>
          <w:tcPr>
            <w:tcW w:w="3456" w:type="dxa"/>
            <w:vAlign w:val="center"/>
          </w:tcPr>
          <w:p w14:paraId="263AEC4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JP 00H，回公共取指</w:t>
            </w:r>
          </w:p>
        </w:tc>
      </w:tr>
      <w:tr w14:paraId="12447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1AE1A2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FBH</w:t>
            </w:r>
          </w:p>
        </w:tc>
        <w:tc>
          <w:tcPr>
            <w:tcW w:w="3456" w:type="dxa"/>
            <w:vAlign w:val="center"/>
          </w:tcPr>
          <w:p w14:paraId="6EC8AD56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BE1011H</w:t>
            </w:r>
          </w:p>
        </w:tc>
        <w:tc>
          <w:tcPr>
            <w:tcW w:w="3456" w:type="dxa"/>
            <w:vAlign w:val="center"/>
          </w:tcPr>
          <w:p w14:paraId="04276998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SP - 1 -&gt; SP</w:t>
            </w:r>
          </w:p>
        </w:tc>
      </w:tr>
      <w:tr w14:paraId="21DAD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46E41F6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FCH</w:t>
            </w:r>
          </w:p>
        </w:tc>
        <w:tc>
          <w:tcPr>
            <w:tcW w:w="3456" w:type="dxa"/>
            <w:vAlign w:val="center"/>
          </w:tcPr>
          <w:p w14:paraId="0F3433DD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A83011H</w:t>
            </w:r>
          </w:p>
        </w:tc>
        <w:tc>
          <w:tcPr>
            <w:tcW w:w="3456" w:type="dxa"/>
            <w:vAlign w:val="center"/>
          </w:tcPr>
          <w:p w14:paraId="4C6A03D6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SP -&gt; MAR</w:t>
            </w:r>
          </w:p>
        </w:tc>
      </w:tr>
      <w:tr w14:paraId="0B1C9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DB0A94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FDH</w:t>
            </w:r>
          </w:p>
        </w:tc>
        <w:tc>
          <w:tcPr>
            <w:tcW w:w="3456" w:type="dxa"/>
            <w:vAlign w:val="center"/>
          </w:tcPr>
          <w:p w14:paraId="1B34188F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2A3101H</w:t>
            </w:r>
          </w:p>
        </w:tc>
        <w:tc>
          <w:tcPr>
            <w:tcW w:w="3456" w:type="dxa"/>
            <w:vAlign w:val="center"/>
          </w:tcPr>
          <w:p w14:paraId="2E08FB53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RD，M[MAR] -&gt; MDR</w:t>
            </w:r>
          </w:p>
        </w:tc>
      </w:tr>
      <w:tr w14:paraId="1DD8F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EDD2458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FEH</w:t>
            </w:r>
          </w:p>
        </w:tc>
        <w:tc>
          <w:tcPr>
            <w:tcW w:w="3456" w:type="dxa"/>
            <w:vAlign w:val="center"/>
          </w:tcPr>
          <w:p w14:paraId="1D876AA5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623201H</w:t>
            </w:r>
          </w:p>
        </w:tc>
        <w:tc>
          <w:tcPr>
            <w:tcW w:w="3456" w:type="dxa"/>
            <w:vAlign w:val="center"/>
          </w:tcPr>
          <w:p w14:paraId="2A5B8AE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MDR -&gt; Ri</w:t>
            </w:r>
          </w:p>
        </w:tc>
      </w:tr>
      <w:tr w14:paraId="511E9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B61608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FFH</w:t>
            </w:r>
          </w:p>
        </w:tc>
        <w:tc>
          <w:tcPr>
            <w:tcW w:w="3456" w:type="dxa"/>
            <w:vAlign w:val="center"/>
          </w:tcPr>
          <w:p w14:paraId="6049380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000002H</w:t>
            </w:r>
          </w:p>
        </w:tc>
        <w:tc>
          <w:tcPr>
            <w:tcW w:w="3456" w:type="dxa"/>
            <w:vAlign w:val="center"/>
          </w:tcPr>
          <w:p w14:paraId="295BB95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JP 00H，回公共取指</w:t>
            </w:r>
          </w:p>
        </w:tc>
      </w:tr>
    </w:tbl>
    <w:p w14:paraId="32175F10"/>
    <w:sectPr>
      <w:pgSz w:w="12240" w:h="15840"/>
      <w:pgMar w:top="936" w:right="936" w:bottom="936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魂心">
    <w:panose1 w:val="02000009000000000000"/>
    <w:charset w:val="80"/>
    <w:family w:val="auto"/>
    <w:pitch w:val="default"/>
    <w:sig w:usb0="A1007AEF" w:usb1="F9DF7CFB" w:usb2="0000001E" w:usb3="00000000" w:csb0="2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A74830"/>
    <w:rsid w:val="5BDB7642"/>
    <w:rsid w:val="7279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宋体" w:hAnsi="宋体" w:eastAsia="宋体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</Words>
  <Characters>2220</Characters>
  <Lines>0</Lines>
  <Paragraphs>0</Paragraphs>
  <TotalTime>1116</TotalTime>
  <ScaleCrop>false</ScaleCrop>
  <LinksUpToDate>false</LinksUpToDate>
  <CharactersWithSpaces>2228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黄香格</cp:lastModifiedBy>
  <dcterms:modified xsi:type="dcterms:W3CDTF">2026-05-27T13:13:51Z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97523D7C14C040E58A704C866F6B5675_13</vt:lpwstr>
  </property>
  <property fmtid="{D5CDD505-2E9C-101B-9397-08002B2CF9AE}" pid="4" name="KSOTemplateDocerSaveRecord">
    <vt:lpwstr>eyJoZGlkIjoiNDAzZDhkYjUyNjVjODA3ZjRmZDE2YmRkZjNiNjI2OTUiLCJ1c2VySWQiOiIxNjIxMzgwODAwIn0=</vt:lpwstr>
  </property>
</Properties>
</file>